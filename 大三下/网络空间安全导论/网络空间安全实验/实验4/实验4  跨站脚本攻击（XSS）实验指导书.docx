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AA375">
      <w:pPr>
        <w:spacing w:before="480" w:after="480" w:line="288" w:lineRule="auto"/>
        <w:ind w:left="0"/>
        <w:jc w:val="center"/>
        <w:rPr>
          <w:rFonts w:hint="eastAsia" w:ascii="微软雅黑" w:hAnsi="微软雅黑" w:eastAsia="微软雅黑" w:cs="微软雅黑"/>
          <w:b/>
          <w:sz w:val="52"/>
        </w:rPr>
      </w:pPr>
      <w:r>
        <w:rPr>
          <w:rFonts w:hint="eastAsia" w:ascii="微软雅黑" w:hAnsi="微软雅黑" w:eastAsia="微软雅黑" w:cs="微软雅黑"/>
          <w:b/>
          <w:sz w:val="52"/>
          <w:lang w:val="en-US" w:eastAsia="zh-CN"/>
        </w:rPr>
        <w:t xml:space="preserve">实验四  </w:t>
      </w:r>
      <w:r>
        <w:rPr>
          <w:rFonts w:hint="eastAsia" w:ascii="微软雅黑" w:hAnsi="微软雅黑" w:eastAsia="微软雅黑" w:cs="微软雅黑"/>
          <w:b/>
          <w:sz w:val="52"/>
        </w:rPr>
        <w:t>跨站脚本攻击（XSS）</w:t>
      </w:r>
    </w:p>
    <w:p w14:paraId="12474514">
      <w:pPr>
        <w:spacing w:before="480" w:after="48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2"/>
        </w:rPr>
        <w:t>实验指导书</w:t>
      </w:r>
    </w:p>
    <w:p w14:paraId="7CB2C25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一、实验基本信息</w:t>
      </w:r>
      <w:bookmarkEnd w:id="0"/>
    </w:p>
    <w:p w14:paraId="48BB0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实验名称：PortSwigger靶场跨站脚本攻击（XSS）实验</w:t>
      </w:r>
    </w:p>
    <w:p w14:paraId="059B4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实验时长：3小时</w:t>
      </w:r>
    </w:p>
    <w:p w14:paraId="51FCB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实验环境：PortSwigger靶场平台、浏览器（Chrome/Firefox）、Burp Suite工具（可选，用于抓包、构造 payload、爆破测试）</w:t>
      </w:r>
    </w:p>
    <w:p w14:paraId="5EB46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实验目的：掌握跨站脚本攻击（XSS）的核心原理，识别XSS漏洞的三种主要类型（反射型、存储型、DOM型），学会构造基础攻击 payload，完成PortSwigger靶场对应XSS实验关卡，理解XSS漏洞的危害及基本防御思路。</w:t>
      </w:r>
    </w:p>
    <w:p w14:paraId="0EF5D1B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二、实验任务</w:t>
      </w:r>
      <w:bookmarkEnd w:id="1"/>
    </w:p>
    <w:p w14:paraId="3F30A6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本次实验围绕PortSwigger靶场XSS相关关卡展开，3小时内完成以下核心任务，兼顾基础操作与进阶练习，确保掌握XSS攻击的核心流程和实操技巧：</w:t>
      </w:r>
    </w:p>
    <w:p w14:paraId="709B6C3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基础任务（1小时）：熟悉PortSwigger靶场操作界面，完成2个入门级反射型XSS关卡，掌握简单 payload（如弹窗脚本）的构造与注入方法，理解反射型XSS“即时反射、不存储”的特点。</w:t>
      </w:r>
    </w:p>
    <w:p w14:paraId="694B16B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进阶任务（1.5小时）：完成1个存储型XSS关卡和1个DOM型XSS关卡，掌握不同类型XSS的漏洞识别方法、payload适配技巧，学会利用Burp Suite辅助构造 payload、绕过基础过滤机制（如标签拦截、字符转义）。</w:t>
      </w:r>
    </w:p>
    <w:p w14:paraId="25375D3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总结任务（0.5小时）：记录各关卡的漏洞点、payload构造思路及实验现象，分析三种XSS类型的区别与共性，总结XSS攻击的核心要点及基础防御措施。</w:t>
      </w:r>
    </w:p>
    <w:p w14:paraId="4DB7F624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三、实验指导</w:t>
      </w:r>
      <w:bookmarkEnd w:id="2"/>
    </w:p>
    <w:p w14:paraId="2141AE0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（一）实验准备（10分钟）</w:t>
      </w:r>
      <w:bookmarkEnd w:id="3"/>
    </w:p>
    <w:p w14:paraId="743FDAF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访问PortSwigger靶场官网（https://portswigger.net/web-security），注册并登录账号，进入“Web Security Academy”，在“Vulnerabilities”分类中找到“Cross-site scripting (XSS)”专题，选择对应实验关卡（优先选择入门级关卡，如“Reflected XSS into HTML context with nothing encoded”）。</w:t>
      </w:r>
    </w:p>
    <w:p w14:paraId="6ABA2B1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打开浏览器开发者工具（F12），开启“Console”和“Elements”面板，用于查看页面源码、监测脚本执行情况；若使用Burp Suite，启动工具并配置浏览器代理，确保能正常抓包、修改请求参数。</w:t>
      </w:r>
    </w:p>
    <w:p w14:paraId="583D3CB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明确实验核心原则：仅在PortSwigger靶场指定关卡进行实验，禁止将实验方法用于其他非授权网站，遵守网络安全相关法律法规。</w:t>
      </w:r>
    </w:p>
    <w:p w14:paraId="33D74C3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（二）基础任务：反射型XSS实验（1小时）</w:t>
      </w:r>
      <w:bookmarkEnd w:id="4"/>
    </w:p>
    <w:p w14:paraId="67CB07F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 实验原理</w:t>
      </w:r>
      <w:bookmarkEnd w:id="5"/>
    </w:p>
    <w:p w14:paraId="3CA23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射型XSS是最基础的XSS类型，恶意脚本通过URL参数、搜索框等用户可控输入点提交，服务器未对输入进行有效过滤或转义，直接将恶意脚本反射到页面中，当用户访问包含恶意参数的URL时，脚本在浏览器中执行，具有“即时性、不存储”的特点，通常需要诱使用户点击恶意链接触发攻击。</w:t>
      </w:r>
    </w:p>
    <w:p w14:paraId="41BEDB0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 实验步骤（以“Reflected XSS into HTML context with nothing encoded”关卡为例）</w:t>
      </w:r>
      <w:bookmarkEnd w:id="6"/>
    </w:p>
    <w:p w14:paraId="4DD44D9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进入实验关卡，观察页面结构，发现存在搜索框（用户输入点），输入任意字符（如“test”），点击搜索，查看页面回显结果，确认输入内容会被直接展示在页面中。</w:t>
      </w:r>
    </w:p>
    <w:p w14:paraId="6215123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判断漏洞点：输入简单测试脚本</w:t>
      </w:r>
      <w:r>
        <w:rPr>
          <w:rFonts w:ascii="Consolas" w:hAnsi="Consolas" w:eastAsia="Consolas" w:cs="Consolas"/>
          <w:sz w:val="22"/>
          <w:shd w:val="clear" w:fill="EFF0F1"/>
        </w:rPr>
        <w:t>&lt;script&gt;alert(1)&lt;/script&gt;</w:t>
      </w:r>
      <w:r>
        <w:rPr>
          <w:rFonts w:ascii="Arial" w:hAnsi="Arial" w:eastAsia="等线" w:cs="Arial"/>
          <w:sz w:val="22"/>
        </w:rPr>
        <w:t>，点击搜索，若页面弹出“1”的弹窗，说明存在反射型XSS漏洞（服务器未对&lt;script&gt;标签进行过滤），完成该关卡基础测试。</w:t>
      </w:r>
    </w:p>
    <w:p w14:paraId="04CF327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拓展练习：尝试其他基础payload，如</w:t>
      </w:r>
      <w:r>
        <w:rPr>
          <w:rFonts w:ascii="Consolas" w:hAnsi="Consolas" w:eastAsia="Consolas" w:cs="Consolas"/>
          <w:sz w:val="22"/>
          <w:shd w:val="clear" w:fill="EFF0F1"/>
        </w:rPr>
        <w:t>&lt;img src=1 onerror=alert(2)&gt;</w:t>
      </w:r>
      <w:r>
        <w:rPr>
          <w:rFonts w:ascii="Arial" w:hAnsi="Arial" w:eastAsia="等线" w:cs="Arial"/>
          <w:sz w:val="22"/>
        </w:rPr>
        <w:t>（利用图片加载失败触发onerror事件执行脚本），观察弹窗效果，理解不同标签的XSS注入方式。</w:t>
      </w:r>
    </w:p>
    <w:p w14:paraId="2D49223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进阶测试：选择另一个反射型XSS关卡（如“Reflected XSS into attribute”），输入测试字符，查看页面源码，发现输入内容被嵌入到HTML标签属性中（如&lt;input value="输入内容"&gt;），构造payload</w:t>
      </w:r>
      <w:r>
        <w:rPr>
          <w:rFonts w:ascii="Consolas" w:hAnsi="Consolas" w:eastAsia="Consolas" w:cs="Consolas"/>
          <w:sz w:val="22"/>
          <w:shd w:val="clear" w:fill="EFF0F1"/>
        </w:rPr>
        <w:t>" onclick=alert(3) type="button"</w:t>
      </w:r>
      <w:r>
        <w:rPr>
          <w:rFonts w:ascii="Arial" w:hAnsi="Arial" w:eastAsia="等线" w:cs="Arial"/>
          <w:sz w:val="22"/>
        </w:rPr>
        <w:t>，闭合属性引号并添加点击事件，点击输入框触发弹窗，完成关卡。</w:t>
      </w:r>
    </w:p>
    <w:p w14:paraId="5158275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记录要点：每完成一个关卡，记录输入的payload、页面回显现象、漏洞点位置（如搜索框、URL参数），总结反射型XSS的注入规律。</w:t>
      </w:r>
    </w:p>
    <w:p w14:paraId="203955D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（三）进阶任务：存储型XSS与DOM型XSS实验（1.5小时）</w:t>
      </w:r>
      <w:bookmarkEnd w:id="7"/>
    </w:p>
    <w:p w14:paraId="004B7D9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 存储型XSS实验（45分钟）</w:t>
      </w:r>
      <w:bookmarkEnd w:id="8"/>
    </w:p>
    <w:p w14:paraId="757B6B24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（1）实验原理</w:t>
      </w:r>
      <w:bookmarkEnd w:id="9"/>
    </w:p>
    <w:p w14:paraId="53955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型XSS（又称持久型XSS），恶意脚本会被持久存储在服务器端（如数据库、评论区、用户昵称等），当其他用户访问包含恶意脚本的页面时，脚本会自动执行，无需用户主动点击恶意链接，影响范围更广，危害更大。</w:t>
      </w:r>
    </w:p>
    <w:p w14:paraId="18C7954D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（2）实验步骤（以“Stored XSS into HTML context with nothing encoded”关卡为例）</w:t>
      </w:r>
      <w:bookmarkEnd w:id="10"/>
    </w:p>
    <w:p w14:paraId="165CA14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进入实验关卡，页面为博客评论系统，观察到存在“Name”“Email”“Comment”三个输入框，提交评论后，评论会被展示在页面中，供所有访问者查看。</w:t>
      </w:r>
    </w:p>
    <w:p w14:paraId="58267A4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测试漏洞：在“Comment”输入框中输入payload</w:t>
      </w:r>
      <w:r>
        <w:rPr>
          <w:rFonts w:ascii="Consolas" w:hAnsi="Consolas" w:eastAsia="Consolas" w:cs="Consolas"/>
          <w:sz w:val="22"/>
          <w:shd w:val="clear" w:fill="EFF0F1"/>
        </w:rPr>
        <w:t>&lt;script&gt;alert("Stored XSS")&lt;/script&gt;</w:t>
      </w:r>
      <w:r>
        <w:rPr>
          <w:rFonts w:ascii="Arial" w:hAnsi="Arial" w:eastAsia="等线" w:cs="Arial"/>
          <w:sz w:val="22"/>
        </w:rPr>
        <w:t>，填写任意合法的Name和Email，点击提交评论。</w:t>
      </w:r>
    </w:p>
    <w:p w14:paraId="7AEFBDA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验证结果：提交后，页面立即弹出弹窗，刷新页面或切换其他页面后再次返回，弹窗依然会触发，说明恶意脚本已被存储在服务器中，完成关卡测试。</w:t>
      </w:r>
    </w:p>
    <w:p w14:paraId="18EDAA8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拓展练习：尝试将payload注入到“Name”输入框中，观察是否能成功执行，分析不同输入点的过滤差异；若遇到标签过滤，尝试使用SVG标签绕过（如</w:t>
      </w:r>
      <w:r>
        <w:rPr>
          <w:rFonts w:ascii="Consolas" w:hAnsi="Consolas" w:eastAsia="Consolas" w:cs="Consolas"/>
          <w:sz w:val="22"/>
          <w:shd w:val="clear" w:fill="EFF0F1"/>
        </w:rPr>
        <w:t>&lt;svg&gt;&lt;animatetransform onbegin=alert(1)&gt;</w:t>
      </w:r>
      <w:r>
        <w:rPr>
          <w:rFonts w:ascii="Arial" w:hAnsi="Arial" w:eastAsia="等线" w:cs="Arial"/>
          <w:sz w:val="22"/>
        </w:rPr>
        <w:t>），理解基础过滤绕过方法。</w:t>
      </w:r>
    </w:p>
    <w:p w14:paraId="4F68C79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 DOM型XSS实验（45分钟）</w:t>
      </w:r>
      <w:bookmarkEnd w:id="11"/>
    </w:p>
    <w:p w14:paraId="5479691A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（1）实验原理</w:t>
      </w:r>
      <w:bookmarkEnd w:id="12"/>
    </w:p>
    <w:p w14:paraId="0451B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M型XSS与反射型、存储型XSS不同，漏洞不存在于服务器端，而是源于客户端JavaScript代码对用户输入的不安全处理，攻击者通过操控URL参数、哈希值等用户可控输入，使客户端JavaScript将恶意脚本插入到DOM中，触发脚本执行，无需经过服务器转发。</w:t>
      </w:r>
    </w:p>
    <w:p w14:paraId="4B815667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（2）实验步骤（以“DOM XSS in document.write sink using source location.search”关卡为例）</w:t>
      </w:r>
      <w:bookmarkEnd w:id="13"/>
    </w:p>
    <w:p w14:paraId="47CB683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进入实验关卡，观察页面URL结构，发现包含“search”参数（如http://xxx/?search=test），输入任意字符，页面会显示“Your search query was: 输入内容”。</w:t>
      </w:r>
    </w:p>
    <w:p w14:paraId="0DB3581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查看页面源码，找到客户端JavaScript代码，发现代码通过</w:t>
      </w:r>
      <w:r>
        <w:rPr>
          <w:rFonts w:ascii="Consolas" w:hAnsi="Consolas" w:eastAsia="Consolas" w:cs="Consolas"/>
          <w:sz w:val="22"/>
          <w:shd w:val="clear" w:fill="EFF0F1"/>
        </w:rPr>
        <w:t>document.write</w:t>
      </w:r>
      <w:r>
        <w:rPr>
          <w:rFonts w:ascii="Arial" w:hAnsi="Arial" w:eastAsia="等线" w:cs="Arial"/>
          <w:sz w:val="22"/>
        </w:rPr>
        <w:t>将URL中的“search”参数值写入页面DOM，且未对输入进行过滤（即“document.write”为危险接收器，“location.search”为输入源）。</w:t>
      </w:r>
    </w:p>
    <w:p w14:paraId="1E844D1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构造payload：修改URL中的“search”参数，输入</w:t>
      </w:r>
      <w:r>
        <w:rPr>
          <w:rFonts w:ascii="Consolas" w:hAnsi="Consolas" w:eastAsia="Consolas" w:cs="Consolas"/>
          <w:sz w:val="22"/>
          <w:shd w:val="clear" w:fill="EFF0F1"/>
        </w:rPr>
        <w:t>"&gt;&lt;img src=1 onerror=alert("DOM XSS")&gt;</w:t>
      </w:r>
      <w:r>
        <w:rPr>
          <w:rFonts w:ascii="Arial" w:hAnsi="Arial" w:eastAsia="等线" w:cs="Arial"/>
          <w:sz w:val="22"/>
        </w:rPr>
        <w:t>，其中“"&gt;”用于闭合原有的HTML标签，“&lt;img&gt;”标签通过onerror事件执行弹窗脚本。</w:t>
      </w:r>
    </w:p>
    <w:p w14:paraId="3088879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验证结果：修改URL后按下回车，页面弹出弹窗，说明DOM型XSS攻击成功；尝试其他payload，如</w:t>
      </w:r>
      <w:r>
        <w:rPr>
          <w:rFonts w:ascii="Consolas" w:hAnsi="Consolas" w:eastAsia="Consolas" w:cs="Consolas"/>
          <w:sz w:val="22"/>
          <w:shd w:val="clear" w:fill="EFF0F1"/>
        </w:rPr>
        <w:t>&lt;script&gt;alert(document.cookie)&lt;/script&gt;</w:t>
      </w:r>
      <w:r>
        <w:rPr>
          <w:rFonts w:ascii="Arial" w:hAnsi="Arial" w:eastAsia="等线" w:cs="Arial"/>
          <w:sz w:val="22"/>
        </w:rPr>
        <w:t>，观察是否能获取页面Cookie，理解XSS的危害。</w:t>
      </w:r>
    </w:p>
    <w:p w14:paraId="7B260A19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（四）总结任务（0.5小时）</w:t>
      </w:r>
      <w:bookmarkEnd w:id="14"/>
    </w:p>
    <w:p w14:paraId="4CAF24A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整理实验记录：汇总所有完成关卡的漏洞类型、payload、实验现象，明确反射型、存储型、DOM型XSS的核心区别（反射型不存储、需用户触发；存储型持久存储、自动触发；DOM型仅客户端触发、不经过服务器）。</w:t>
      </w:r>
    </w:p>
    <w:p w14:paraId="6CFB63D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分析核心要点：总结XSS攻击的关键——找到用户可控输入点、构造合适的payload、绕过过滤机制，理解“输入未过滤、输出未编码”是XSS漏洞产生的核心原因。</w:t>
      </w:r>
    </w:p>
    <w:p w14:paraId="25732E6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梳理防御思路：结合实验过程，思考XSS漏洞的基础防御方法，如输入过滤（限制危险标签、字符）、输出编码（对用户输入的内容进行HTML编码、JS编码）、使用内容安全策略（CSP）限制脚本执行等。</w:t>
      </w:r>
    </w:p>
    <w:p w14:paraId="4266962E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四、实验注意事项</w:t>
      </w:r>
      <w:bookmarkEnd w:id="15"/>
    </w:p>
    <w:p w14:paraId="1CB3A92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实验仅在PortSwigger靶场指定关卡进行，严禁将实验方法、payload用于非授权网站，避免违反网络安全相关法律规定。</w:t>
      </w:r>
    </w:p>
    <w:p w14:paraId="769163A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操作过程中，仔细观察页面源码和脚本执行情况，遇到payload无法执行时，利用浏览器开发者工具排查问题（如标签被过滤、字符被转义），结合Burp Suite抓包分析请求与响应。</w:t>
      </w:r>
    </w:p>
    <w:p w14:paraId="2AA7AC0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合理分配3小时实验时间，优先完成基础任务，再进行进阶任务，避免因单个关卡卡顿影响整体实验进度；若某关卡无法快速突破，可参考靶场提示，重点理解漏洞原理而非死记payload。</w:t>
      </w:r>
    </w:p>
    <w:p w14:paraId="3B68DE1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实验结束后，及时整理实验记录，明确实验收获与疑问，加深对XSS漏洞的理解和记忆。</w:t>
      </w:r>
    </w:p>
    <w:p w14:paraId="0C1A326C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五、实验总结</w:t>
      </w:r>
      <w:bookmarkEnd w:id="16"/>
    </w:p>
    <w:p w14:paraId="16DCD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通过PortSwigger靶场实操，系统掌握了跨站脚本攻击（XSS）的三种主要类型、漏洞识别方法、payload构造技巧及基础防御思路。反射型XSS依赖用户触发，存储型XSS危害范围更广，DOM型XSS源于客户端代码漏洞，三者的核心共性是“用户输入未被有效过滤和编码”。通过实验，深刻认识到XSS漏洞可能导致用户信息泄露、账号被劫持、页面被篡改等危害，同时掌握了基础的漏洞测试和防御方法，为后续网络安全相关学习奠定实操基础。</w:t>
      </w:r>
    </w:p>
    <w:p w14:paraId="14489D87">
      <w:pPr>
        <w:spacing w:before="120" w:after="120" w:line="288" w:lineRule="auto"/>
        <w:ind w:left="0"/>
        <w:jc w:val="left"/>
      </w:pP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A212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7066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C8A24EF"/>
    <w:rsid w:val="5CE84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2666</Words>
  <Characters>3810</Characters>
  <TotalTime>3</TotalTime>
  <ScaleCrop>false</ScaleCrop>
  <LinksUpToDate>false</LinksUpToDate>
  <CharactersWithSpaces>3885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2026-05-05T10:06:00Z</dcterms:created>
  <dc:creator>Apache POI</dc:creator>
  <cp:lastModifiedBy>清清</cp:lastModifiedBy>
  <dcterms:modified xsi:type="dcterms:W3CDTF">2026-05-05T10:10:57Z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eyJoZGlkIjoiOTRhZDA0NzE4NmExNDAxMzlmYjY5ZTYxMDBlZjc1YmMiLCJ1c2VySWQiOiIyNzg1NjgzMDkifQ==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E3C28FB8E7BC4F3F87C95154792C5ACE_12</vt:lpwstr>
  </property>
</Properties>
</file>